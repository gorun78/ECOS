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60B2D">
      <w:pPr>
        <w:pStyle w:val="31"/>
        <w:jc w:val="center"/>
      </w:pPr>
      <w:r>
        <w:rPr>
          <w:sz w:val="32"/>
        </w:rPr>
        <w:t>AI应用能力评估试卷</w:t>
      </w:r>
    </w:p>
    <w:p w14:paraId="78519654">
      <w:pPr>
        <w:jc w:val="center"/>
      </w:pPr>
      <w:r>
        <w:rPr>
          <w:color w:val="666666"/>
        </w:rPr>
        <w:t>考试时间：120分钟 | 满分：100分 | 形式：闭卷笔试</w:t>
      </w:r>
    </w:p>
    <w:p w14:paraId="15CE2969">
      <w:pPr>
        <w:jc w:val="center"/>
      </w:pPr>
      <w:r>
        <w:t>姓名：_____________    部门：_________________ 得分：__________</w:t>
      </w:r>
    </w:p>
    <w:p w14:paraId="2F13A470">
      <w:pPr>
        <w:pStyle w:val="3"/>
      </w:pPr>
      <w:r>
        <w:rPr>
          <w:color w:val="1A1A2E"/>
        </w:rPr>
        <w:t>一、AI辅助软件工程认知（共20分，每题2分）</w:t>
      </w:r>
    </w:p>
    <w:p w14:paraId="174A33B3">
      <w:r>
        <w:rPr>
          <w:b/>
          <w:sz w:val="22"/>
        </w:rPr>
        <w:t xml:space="preserve">1. </w:t>
      </w:r>
      <w:r>
        <w:rPr>
          <w:sz w:val="22"/>
        </w:rPr>
        <w:t>关于Agent式编程（如</w:t>
      </w:r>
      <w:r>
        <w:rPr>
          <w:rFonts w:hint="eastAsia"/>
          <w:sz w:val="22"/>
          <w:lang w:val="en-US" w:eastAsia="zh-CN"/>
        </w:rPr>
        <w:t>Trae、</w:t>
      </w:r>
      <w:r>
        <w:rPr>
          <w:sz w:val="22"/>
        </w:rPr>
        <w:t>Claude Code、</w:t>
      </w:r>
      <w:r>
        <w:rPr>
          <w:rFonts w:hint="eastAsia"/>
          <w:sz w:val="22"/>
          <w:lang w:val="en-US" w:eastAsia="zh-CN"/>
        </w:rPr>
        <w:t>通义灵码</w:t>
      </w:r>
      <w:r>
        <w:rPr>
          <w:sz w:val="22"/>
        </w:rPr>
        <w:t xml:space="preserve">），以下描述正确的是？ </w:t>
      </w:r>
      <w:r>
        <w:rPr>
          <w:color w:val="666666"/>
          <w:sz w:val="22"/>
        </w:rPr>
        <w:t>(2分)</w:t>
      </w:r>
    </w:p>
    <w:p w14:paraId="08A6CD71">
      <w:pPr>
        <w:ind w:left="567"/>
      </w:pPr>
      <w:r>
        <w:rPr>
          <w:sz w:val="21"/>
        </w:rPr>
        <w:t>A. Agent式编程只是代码自动补全的增强版</w:t>
      </w:r>
    </w:p>
    <w:p w14:paraId="4BC92E19">
      <w:pPr>
        <w:ind w:left="567"/>
      </w:pPr>
      <w:r>
        <w:rPr>
          <w:sz w:val="21"/>
        </w:rPr>
        <w:t>B. Agent可以自主规划任务、调用工具、执行多步骤操作并自我修正</w:t>
      </w:r>
    </w:p>
    <w:p w14:paraId="2F7890F6">
      <w:pPr>
        <w:ind w:left="567"/>
      </w:pPr>
      <w:r>
        <w:rPr>
          <w:sz w:val="21"/>
        </w:rPr>
        <w:t>C. Agent式编程完全不需要人类参与</w:t>
      </w:r>
    </w:p>
    <w:p w14:paraId="00443EAA">
      <w:pPr>
        <w:ind w:left="567"/>
      </w:pPr>
      <w:r>
        <w:rPr>
          <w:sz w:val="21"/>
        </w:rPr>
        <w:t>D. Agent式编程只适用于前端开发</w:t>
      </w:r>
    </w:p>
    <w:p w14:paraId="2162CD7E">
      <w:r>
        <w:rPr>
          <w:b/>
          <w:sz w:val="22"/>
        </w:rPr>
        <w:t xml:space="preserve">2. </w:t>
      </w:r>
      <w:r>
        <w:rPr>
          <w:rFonts w:hint="eastAsia"/>
          <w:sz w:val="22"/>
          <w:lang w:val="en-US" w:eastAsia="zh-CN"/>
        </w:rPr>
        <w:t>下面哪些不属于编程Agent的配置内容</w:t>
      </w:r>
      <w:r>
        <w:rPr>
          <w:sz w:val="22"/>
        </w:rPr>
        <w:t xml:space="preserve"> </w:t>
      </w:r>
      <w:r>
        <w:rPr>
          <w:color w:val="666666"/>
          <w:sz w:val="22"/>
        </w:rPr>
        <w:t>(2分)</w:t>
      </w:r>
    </w:p>
    <w:p w14:paraId="56D9AF88">
      <w:pPr>
        <w:ind w:left="567"/>
        <w:rPr>
          <w:rFonts w:hint="default" w:eastAsia="宋体"/>
          <w:lang w:val="en-US" w:eastAsia="zh-CN"/>
        </w:rPr>
      </w:pPr>
      <w:r>
        <w:rPr>
          <w:sz w:val="21"/>
        </w:rPr>
        <w:t xml:space="preserve">A. </w:t>
      </w:r>
      <w:r>
        <w:rPr>
          <w:rFonts w:hint="eastAsia"/>
          <w:sz w:val="21"/>
          <w:lang w:val="en-US" w:eastAsia="zh-CN"/>
        </w:rPr>
        <w:t>System Prompt</w:t>
      </w:r>
    </w:p>
    <w:p w14:paraId="4C166D7C">
      <w:pPr>
        <w:ind w:left="567"/>
        <w:rPr>
          <w:rFonts w:hint="eastAsia"/>
          <w:sz w:val="21"/>
          <w:lang w:val="en-US" w:eastAsia="zh-CN"/>
        </w:rPr>
      </w:pPr>
      <w:r>
        <w:rPr>
          <w:sz w:val="21"/>
        </w:rPr>
        <w:t xml:space="preserve">B. </w:t>
      </w:r>
      <w:r>
        <w:rPr>
          <w:rFonts w:hint="eastAsia"/>
          <w:sz w:val="21"/>
          <w:lang w:val="en-US" w:eastAsia="zh-CN"/>
        </w:rPr>
        <w:t>Skills</w:t>
      </w:r>
    </w:p>
    <w:p w14:paraId="6ACC7693">
      <w:pPr>
        <w:ind w:left="567"/>
        <w:rPr>
          <w:rFonts w:hint="eastAsia"/>
          <w:sz w:val="21"/>
          <w:lang w:val="en-US" w:eastAsia="zh-CN"/>
        </w:rPr>
      </w:pPr>
      <w:r>
        <w:rPr>
          <w:sz w:val="21"/>
        </w:rPr>
        <w:t xml:space="preserve">C. </w:t>
      </w:r>
      <w:r>
        <w:rPr>
          <w:rFonts w:hint="eastAsia"/>
          <w:sz w:val="21"/>
          <w:lang w:val="en-US" w:eastAsia="zh-CN"/>
        </w:rPr>
        <w:t>Tools</w:t>
      </w:r>
    </w:p>
    <w:p w14:paraId="37ECDEE7">
      <w:pPr>
        <w:ind w:left="567"/>
        <w:rPr>
          <w:rFonts w:hint="default" w:eastAsia="宋体"/>
          <w:lang w:val="en-US" w:eastAsia="zh-CN"/>
        </w:rPr>
      </w:pPr>
      <w:r>
        <w:rPr>
          <w:sz w:val="21"/>
        </w:rPr>
        <w:t xml:space="preserve">D. </w:t>
      </w:r>
      <w:r>
        <w:rPr>
          <w:rFonts w:hint="eastAsia"/>
          <w:sz w:val="21"/>
          <w:lang w:val="en-US" w:eastAsia="zh-CN"/>
        </w:rPr>
        <w:t>Private Mode</w:t>
      </w:r>
    </w:p>
    <w:p w14:paraId="35B2B835">
      <w:r>
        <w:rPr>
          <w:b/>
          <w:sz w:val="22"/>
        </w:rPr>
        <w:t xml:space="preserve">3. </w:t>
      </w:r>
      <w:r>
        <w:rPr>
          <w:sz w:val="22"/>
        </w:rPr>
        <w:t xml:space="preserve">MCP（Model Context Protocol）在AI辅助开发中的主要作用是？ </w:t>
      </w:r>
      <w:r>
        <w:rPr>
          <w:color w:val="666666"/>
          <w:sz w:val="22"/>
        </w:rPr>
        <w:t>(2分)</w:t>
      </w:r>
    </w:p>
    <w:p w14:paraId="66300024">
      <w:pPr>
        <w:ind w:left="567"/>
      </w:pPr>
      <w:r>
        <w:rPr>
          <w:sz w:val="21"/>
        </w:rPr>
        <w:t>A. 提高大模型推理速度</w:t>
      </w:r>
    </w:p>
    <w:p w14:paraId="4897C53A">
      <w:pPr>
        <w:ind w:left="567"/>
      </w:pPr>
      <w:r>
        <w:rPr>
          <w:sz w:val="21"/>
        </w:rPr>
        <w:t>B. 为AI Agent提供标准化外部工具和数据源接入能力，实现与数据库、API、文件系统交互</w:t>
      </w:r>
    </w:p>
    <w:p w14:paraId="02C25F79">
      <w:pPr>
        <w:ind w:left="567"/>
      </w:pPr>
      <w:r>
        <w:rPr>
          <w:sz w:val="21"/>
        </w:rPr>
        <w:t>C. 替代传统的RESTful API设计</w:t>
      </w:r>
    </w:p>
    <w:p w14:paraId="0F1433C4">
      <w:pPr>
        <w:ind w:left="567"/>
      </w:pPr>
      <w:r>
        <w:rPr>
          <w:sz w:val="21"/>
        </w:rPr>
        <w:t>D. 仅用于模型训练阶段的数据预处理</w:t>
      </w:r>
    </w:p>
    <w:p w14:paraId="4B2B7A79">
      <w:r>
        <w:rPr>
          <w:b/>
          <w:sz w:val="22"/>
        </w:rPr>
        <w:t xml:space="preserve">4. </w:t>
      </w:r>
      <w:r>
        <w:rPr>
          <w:sz w:val="22"/>
        </w:rPr>
        <w:t xml:space="preserve">使用RAG（检索增强生成）技术理解大型代码库时，以下说法错误的是？ </w:t>
      </w:r>
      <w:r>
        <w:rPr>
          <w:color w:val="666666"/>
          <w:sz w:val="22"/>
        </w:rPr>
        <w:t>(2分)</w:t>
      </w:r>
    </w:p>
    <w:p w14:paraId="0F2D7FE8">
      <w:pPr>
        <w:ind w:left="567"/>
      </w:pPr>
      <w:r>
        <w:rPr>
          <w:sz w:val="21"/>
        </w:rPr>
        <w:t>A. RAG可以将代码库索引化，让AI按需检索相关代码片段</w:t>
      </w:r>
    </w:p>
    <w:p w14:paraId="46594A8B">
      <w:pPr>
        <w:ind w:left="567"/>
      </w:pPr>
      <w:r>
        <w:rPr>
          <w:sz w:val="21"/>
        </w:rPr>
        <w:t>B. RAG索引建立后，可以完全替代人工阅读和理解代码</w:t>
      </w:r>
    </w:p>
    <w:p w14:paraId="65183022">
      <w:pPr>
        <w:ind w:left="567"/>
      </w:pPr>
      <w:r>
        <w:rPr>
          <w:sz w:val="21"/>
        </w:rPr>
        <w:t>C. RAG需要配合高质量的代码分块策略和索引更新机制</w:t>
      </w:r>
    </w:p>
    <w:p w14:paraId="72947B4D">
      <w:pPr>
        <w:ind w:left="567"/>
      </w:pPr>
      <w:r>
        <w:rPr>
          <w:sz w:val="21"/>
        </w:rPr>
        <w:t>D. RAG适用于在大型代码库中快速定位相关模块和依赖关系</w:t>
      </w:r>
    </w:p>
    <w:p w14:paraId="30F23959">
      <w:r>
        <w:rPr>
          <w:b/>
          <w:sz w:val="22"/>
        </w:rPr>
        <w:t xml:space="preserve">5. </w:t>
      </w:r>
      <w:r>
        <w:rPr>
          <w:sz w:val="22"/>
        </w:rPr>
        <w:t xml:space="preserve">关于AI生成代码的 Hallucination（幻觉）问题，最有效的应对策略是？ </w:t>
      </w:r>
      <w:r>
        <w:rPr>
          <w:color w:val="666666"/>
          <w:sz w:val="22"/>
        </w:rPr>
        <w:t>(2分)</w:t>
      </w:r>
    </w:p>
    <w:p w14:paraId="432F4041">
      <w:pPr>
        <w:ind w:left="567"/>
      </w:pPr>
      <w:r>
        <w:rPr>
          <w:sz w:val="21"/>
        </w:rPr>
        <w:t>A. 使用最新版本AI模型，完全信任其输出</w:t>
      </w:r>
    </w:p>
    <w:p w14:paraId="420E9CB9">
      <w:pPr>
        <w:ind w:left="567"/>
      </w:pPr>
      <w:r>
        <w:rPr>
          <w:sz w:val="21"/>
        </w:rPr>
        <w:t>B. 人工审查 + 自动化测试 + 静态代码分析，三重验证机制</w:t>
      </w:r>
    </w:p>
    <w:p w14:paraId="7DBC7783">
      <w:pPr>
        <w:ind w:left="567"/>
      </w:pPr>
      <w:r>
        <w:rPr>
          <w:sz w:val="21"/>
        </w:rPr>
        <w:t>C. 为避免风险，禁止在任何开发场景中使用AI生成代码</w:t>
      </w:r>
    </w:p>
    <w:p w14:paraId="028ED6CA">
      <w:pPr>
        <w:ind w:left="567"/>
      </w:pPr>
      <w:r>
        <w:rPr>
          <w:sz w:val="21"/>
        </w:rPr>
        <w:t>D. 仅让AI生成代码注释和文档，不生成业务逻辑代码</w:t>
      </w:r>
    </w:p>
    <w:p w14:paraId="34C9D3E7">
      <w:r>
        <w:rPr>
          <w:b/>
          <w:sz w:val="22"/>
        </w:rPr>
        <w:t xml:space="preserve">6. </w:t>
      </w:r>
      <w:r>
        <w:rPr>
          <w:sz w:val="22"/>
        </w:rPr>
        <w:t xml:space="preserve">Prompt Engineering中"Chain-of-Thought (CoT)"技术的核心作用是？ </w:t>
      </w:r>
      <w:r>
        <w:rPr>
          <w:color w:val="666666"/>
          <w:sz w:val="22"/>
        </w:rPr>
        <w:t>(2分)</w:t>
      </w:r>
    </w:p>
    <w:p w14:paraId="093C7330">
      <w:pPr>
        <w:ind w:left="567"/>
      </w:pPr>
      <w:r>
        <w:rPr>
          <w:sz w:val="21"/>
        </w:rPr>
        <w:t>A. 减少API调用次数，降低使用成本</w:t>
      </w:r>
    </w:p>
    <w:p w14:paraId="14883A51">
      <w:pPr>
        <w:ind w:left="567"/>
      </w:pPr>
      <w:r>
        <w:rPr>
          <w:sz w:val="21"/>
        </w:rPr>
        <w:t>B. 通过引导模型展示分步推理过程，显著提高复杂多步骤任务的准确度</w:t>
      </w:r>
    </w:p>
    <w:p w14:paraId="5A753BFC">
      <w:pPr>
        <w:ind w:left="567"/>
      </w:pPr>
      <w:r>
        <w:rPr>
          <w:sz w:val="21"/>
        </w:rPr>
        <w:t>C. 让AI生成的文本更加简短精炼</w:t>
      </w:r>
    </w:p>
    <w:p w14:paraId="098AEA98">
      <w:pPr>
        <w:ind w:left="567"/>
      </w:pPr>
      <w:r>
        <w:rPr>
          <w:sz w:val="21"/>
        </w:rPr>
        <w:t>D. 完全替代Few-shot示例的必要性</w:t>
      </w:r>
    </w:p>
    <w:p w14:paraId="08AAEDC4">
      <w:r>
        <w:rPr>
          <w:b/>
          <w:sz w:val="22"/>
        </w:rPr>
        <w:t xml:space="preserve">7. </w:t>
      </w:r>
      <w:r>
        <w:rPr>
          <w:sz w:val="22"/>
        </w:rPr>
        <w:t xml:space="preserve">关于Multi-Agent协作开发模式，以下描述最准确的是？ </w:t>
      </w:r>
      <w:r>
        <w:rPr>
          <w:color w:val="666666"/>
          <w:sz w:val="22"/>
        </w:rPr>
        <w:t>(2分)</w:t>
      </w:r>
    </w:p>
    <w:p w14:paraId="5E012907">
      <w:pPr>
        <w:ind w:left="567"/>
      </w:pPr>
      <w:r>
        <w:rPr>
          <w:sz w:val="21"/>
        </w:rPr>
        <w:t>A. 多个AI Agent可分别承担编码、审查、测试等不同角色，协同完成复杂开发任务</w:t>
      </w:r>
    </w:p>
    <w:p w14:paraId="2D06ADD8">
      <w:pPr>
        <w:ind w:left="567"/>
      </w:pPr>
      <w:r>
        <w:rPr>
          <w:sz w:val="21"/>
        </w:rPr>
        <w:t>B. Multi-Agent模式会显著增加通信开销，反而降低整体开发效率</w:t>
      </w:r>
    </w:p>
    <w:p w14:paraId="170DE8E3">
      <w:pPr>
        <w:ind w:left="567"/>
      </w:pPr>
      <w:r>
        <w:rPr>
          <w:sz w:val="21"/>
        </w:rPr>
        <w:t>C. Multi-Agent模式目前只适用于开源社区项目</w:t>
      </w:r>
    </w:p>
    <w:p w14:paraId="6C698BA3">
      <w:pPr>
        <w:ind w:left="567"/>
      </w:pPr>
      <w:r>
        <w:rPr>
          <w:sz w:val="21"/>
        </w:rPr>
        <w:t>D. 所有Agent必须基于同一个底层大模型才能协作</w:t>
      </w:r>
    </w:p>
    <w:p w14:paraId="4B6E2882">
      <w:pPr>
        <w:rPr>
          <w:sz w:val="21"/>
        </w:rPr>
      </w:pPr>
      <w:r>
        <w:rPr>
          <w:b/>
          <w:sz w:val="22"/>
        </w:rPr>
        <w:t>8.</w:t>
      </w:r>
      <w:r>
        <w:rPr>
          <w:rFonts w:hint="eastAsia"/>
          <w:b/>
          <w:sz w:val="22"/>
          <w:lang w:val="en-US" w:eastAsia="zh-CN"/>
        </w:rPr>
        <w:t xml:space="preserve"> </w:t>
      </w:r>
      <w:r>
        <w:rPr>
          <w:rFonts w:hint="eastAsia"/>
          <w:sz w:val="21"/>
          <w:lang w:val="en-US" w:eastAsia="zh-CN"/>
        </w:rPr>
        <w:t>请列出你知道的国产GPU生产厂商（每个0.5分）</w:t>
      </w:r>
      <w:r>
        <w:rPr>
          <w:rFonts w:hint="eastAsia"/>
          <w:b/>
          <w:sz w:val="22"/>
          <w:lang w:val="en-US" w:eastAsia="zh-CN"/>
        </w:rPr>
        <w:t>（                                                 ）</w:t>
      </w:r>
      <w:r>
        <w:rPr>
          <w:b/>
          <w:sz w:val="22"/>
        </w:rPr>
        <w:t xml:space="preserve"> </w:t>
      </w:r>
    </w:p>
    <w:p w14:paraId="7FF85C00">
      <w:r>
        <w:rPr>
          <w:b/>
          <w:sz w:val="22"/>
        </w:rPr>
        <w:t xml:space="preserve">9. </w:t>
      </w:r>
      <w:r>
        <w:rPr>
          <w:rFonts w:hint="eastAsia"/>
          <w:sz w:val="22"/>
          <w:lang w:val="en-US" w:eastAsia="zh-CN"/>
        </w:rPr>
        <w:t>大语言模型（LLM）中以词元（Token）为计量单位，一个词元相当于两个字节</w:t>
      </w:r>
      <w:r>
        <w:rPr>
          <w:sz w:val="22"/>
        </w:rPr>
        <w:t xml:space="preserve">。 </w:t>
      </w:r>
      <w:r>
        <w:rPr>
          <w:color w:val="666666"/>
          <w:sz w:val="22"/>
        </w:rPr>
        <w:t>(2分)</w:t>
      </w:r>
      <w:r>
        <w:t xml:space="preserve"> (    )</w:t>
      </w:r>
    </w:p>
    <w:p w14:paraId="635D1514">
      <w:r>
        <w:rPr>
          <w:b/>
          <w:sz w:val="22"/>
        </w:rPr>
        <w:t xml:space="preserve">10. </w:t>
      </w:r>
      <w:r>
        <w:rPr>
          <w:rFonts w:hint="eastAsia"/>
          <w:sz w:val="22"/>
          <w:lang w:val="en-US" w:eastAsia="zh-CN"/>
        </w:rPr>
        <w:t>大语言模型（LLM）规模通常用B来表示，1B代表10个亿，通常认为70B以上的模型具有思维涌现能力，目前业界发布的模型都已经到万亿规模了。</w:t>
      </w:r>
      <w:r>
        <w:rPr>
          <w:sz w:val="22"/>
        </w:rPr>
        <w:t xml:space="preserve"> </w:t>
      </w:r>
      <w:r>
        <w:rPr>
          <w:color w:val="666666"/>
          <w:sz w:val="22"/>
        </w:rPr>
        <w:t>(2分)</w:t>
      </w:r>
      <w:r>
        <w:t>(    )</w:t>
      </w:r>
    </w:p>
    <w:p w14:paraId="46CE8234">
      <w:r>
        <w:br w:type="page"/>
      </w:r>
      <w:bookmarkStart w:id="0" w:name="_GoBack"/>
      <w:bookmarkEnd w:id="0"/>
    </w:p>
    <w:p w14:paraId="5BF6DDF2">
      <w:pPr>
        <w:pStyle w:val="3"/>
      </w:pPr>
      <w:r>
        <w:rPr>
          <w:color w:val="1A1A2E"/>
        </w:rPr>
        <w:t>二、AI工具实操理解（共25分，每题5分）</w:t>
      </w:r>
    </w:p>
    <w:p w14:paraId="08CD92CE">
      <w:pPr>
        <w:rPr>
          <w:rFonts w:hint="eastAsia" w:eastAsia="宋体"/>
          <w:lang w:eastAsia="zh-CN"/>
        </w:rPr>
      </w:pPr>
      <w:r>
        <w:rPr>
          <w:b/>
          <w:sz w:val="22"/>
        </w:rPr>
        <w:t xml:space="preserve">1. </w:t>
      </w:r>
      <w:r>
        <w:rPr>
          <w:sz w:val="22"/>
        </w:rPr>
        <w:t xml:space="preserve">以下是一段存在性能问题的Java代码。请描述你如何使用AI工具来定位和优化这段代码，请写出：(1)你会给AI的具体指令（Prompt）；(2)你预期的AI辅助优化流程（至少包含分析-建议-验证三个步骤）。 </w:t>
      </w:r>
      <w:r>
        <w:rPr>
          <w:rFonts w:hint="eastAsia"/>
          <w:color w:val="666666"/>
          <w:sz w:val="22"/>
          <w:lang w:eastAsia="zh-CN"/>
        </w:rPr>
        <w:t>【</w:t>
      </w:r>
      <w:r>
        <w:rPr>
          <w:color w:val="666666"/>
          <w:sz w:val="22"/>
        </w:rPr>
        <w:t>5分</w:t>
      </w:r>
      <w:r>
        <w:rPr>
          <w:rFonts w:hint="eastAsia"/>
          <w:color w:val="666666"/>
          <w:sz w:val="22"/>
          <w:lang w:val="en-US" w:eastAsia="zh-CN"/>
        </w:rPr>
        <w:t>:</w:t>
      </w:r>
      <w:r>
        <w:t>Prompt 部分（2分）AI 辅助优化流程（2分）验证环节要点（1分）</w:t>
      </w:r>
      <w:r>
        <w:rPr>
          <w:rFonts w:hint="eastAsia"/>
          <w:color w:val="666666"/>
          <w:sz w:val="22"/>
          <w:lang w:eastAsia="zh-CN"/>
        </w:rPr>
        <w:t>】</w:t>
      </w:r>
    </w:p>
    <w:p w14:paraId="1F7C2D5E">
      <w:pPr>
        <w:ind w:left="567"/>
        <w:rPr>
          <w:rFonts w:ascii="Courier New" w:hAnsi="Courier New" w:eastAsia="Courier New"/>
          <w:color w:val="333333"/>
          <w:sz w:val="18"/>
        </w:rPr>
      </w:pPr>
      <w:r>
        <w:rPr>
          <w:rFonts w:ascii="Courier New" w:hAnsi="Courier New" w:eastAsia="Courier New"/>
          <w:color w:val="333333"/>
          <w:sz w:val="18"/>
        </w:rPr>
        <w:t>public List&lt;UserDTO&gt; getActiveUsersWithOrders() {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List&lt;User&gt; users = userRepository.findAll();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List&lt;UserDTO&gt; result = new ArrayList&lt;&gt;();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for (User user : users) {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if (user.isActive()) {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List&lt;Order&gt; orders = orderRepository.findByUserId(user.getId());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if (!orders.isEmpty()) {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UserDTO dto = new UserDTO();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dto.setId(user.getId());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dto.setName(user.getName());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dto.setOrderCount(orders.size());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BigDecimal total = BigDecimal.ZERO;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for (Order order : orders) {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    total = total.add(order.getAmount());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}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dto.setTotalAmount(total);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    result.add(dto);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    }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    }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}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 xml:space="preserve">    return result;</w:t>
      </w:r>
      <w:r>
        <w:rPr>
          <w:rFonts w:ascii="Courier New" w:hAnsi="Courier New" w:eastAsia="Courier New"/>
          <w:color w:val="333333"/>
          <w:sz w:val="18"/>
        </w:rPr>
        <w:br w:type="textWrapping"/>
      </w:r>
      <w:r>
        <w:rPr>
          <w:rFonts w:ascii="Courier New" w:hAnsi="Courier New" w:eastAsia="Courier New"/>
          <w:color w:val="333333"/>
          <w:sz w:val="18"/>
        </w:rPr>
        <w:t>}</w:t>
      </w:r>
    </w:p>
    <w:p w14:paraId="542E1EF3">
      <w:pPr>
        <w:ind w:left="567"/>
        <w:rPr>
          <w:rFonts w:ascii="Courier New" w:hAnsi="Courier New" w:eastAsia="Courier New"/>
          <w:color w:val="333333"/>
          <w:sz w:val="18"/>
        </w:rPr>
      </w:pPr>
    </w:p>
    <w:p w14:paraId="3A2139E0">
      <w:pPr>
        <w:numPr>
          <w:ilvl w:val="0"/>
          <w:numId w:val="7"/>
        </w:numPr>
        <w:rPr>
          <w:color w:val="666666"/>
          <w:sz w:val="22"/>
        </w:rPr>
      </w:pPr>
      <w:r>
        <w:rPr>
          <w:sz w:val="22"/>
        </w:rPr>
        <w:t>你需要开发一个"员工请假审批"功能模块，包含三个环节：(1)员工提交请假申请（请假类型、起止时间、事由）；(2)部门经理在线审批（同意/驳回+批注）；(3)HR归档并生成月度请假统计报表。请写出一个高质量Prompt，让AI协助你完成该模块的完整设计和代码生成。要求Prompt包含：技术栈指定、功能边界说明、输出要求。</w:t>
      </w:r>
      <w:r>
        <w:rPr>
          <w:rFonts w:hint="eastAsia"/>
          <w:sz w:val="22"/>
          <w:lang w:eastAsia="zh-CN"/>
        </w:rPr>
        <w:t>【</w:t>
      </w:r>
      <w:r>
        <w:rPr>
          <w:color w:val="666666"/>
          <w:sz w:val="22"/>
        </w:rPr>
        <w:t>5分</w:t>
      </w:r>
      <w:r>
        <w:rPr>
          <w:rFonts w:hint="eastAsia"/>
          <w:color w:val="666666"/>
          <w:sz w:val="22"/>
          <w:lang w:val="en-US" w:eastAsia="zh-CN"/>
        </w:rPr>
        <w:t>:</w:t>
      </w:r>
      <w:r>
        <w:t>Prompt 完整度（2分）上下文质量（1分）可执行性（1分）</w:t>
      </w:r>
      <w:r>
        <w:rPr>
          <w:rFonts w:hint="eastAsia"/>
          <w:color w:val="666666"/>
          <w:sz w:val="22"/>
          <w:lang w:eastAsia="zh-CN"/>
        </w:rPr>
        <w:t>】</w:t>
      </w:r>
    </w:p>
    <w:p w14:paraId="57E06D33">
      <w:pPr>
        <w:numPr>
          <w:numId w:val="0"/>
        </w:numPr>
        <w:rPr>
          <w:color w:val="666666"/>
          <w:sz w:val="22"/>
        </w:rPr>
      </w:pPr>
    </w:p>
    <w:p w14:paraId="4FA48888">
      <w:pPr>
        <w:numPr>
          <w:ilvl w:val="0"/>
          <w:numId w:val="7"/>
        </w:numPr>
        <w:ind w:left="0" w:leftChars="0" w:firstLine="0" w:firstLineChars="0"/>
        <w:rPr>
          <w:color w:val="666666"/>
          <w:sz w:val="22"/>
        </w:rPr>
      </w:pPr>
      <w:r>
        <w:rPr>
          <w:sz w:val="22"/>
        </w:rPr>
        <w:t>你接手了一个5年前开发的支付对账模块（约2万行Java代码），该模块没有任何设计文档和注释，原开发团队已全部离职。请描述你如何使用AI工具来快速理解该系统。请按步骤作答：(1)你会分几步走？(2)每步使用什么AI工具或技术？(3)每步的期望产出是什么？</w:t>
      </w:r>
      <w:r>
        <w:rPr>
          <w:rFonts w:hint="eastAsia"/>
          <w:sz w:val="22"/>
          <w:lang w:eastAsia="zh-CN"/>
        </w:rPr>
        <w:t>【</w:t>
      </w:r>
      <w:r>
        <w:rPr>
          <w:color w:val="666666"/>
          <w:sz w:val="22"/>
        </w:rPr>
        <w:t>5分</w:t>
      </w:r>
      <w:r>
        <w:rPr>
          <w:rFonts w:hint="eastAsia"/>
          <w:color w:val="666666"/>
          <w:sz w:val="22"/>
          <w:lang w:val="en-US" w:eastAsia="zh-CN"/>
        </w:rPr>
        <w:t>:</w:t>
      </w:r>
      <w:r>
        <w:t>步骤清晰（2分）工具对应（1分）产出物明确（1分）人机协作（1分）</w:t>
      </w:r>
      <w:r>
        <w:rPr>
          <w:rFonts w:hint="eastAsia"/>
          <w:color w:val="666666"/>
          <w:sz w:val="22"/>
          <w:lang w:eastAsia="zh-CN"/>
        </w:rPr>
        <w:t>】</w:t>
      </w:r>
    </w:p>
    <w:p w14:paraId="75682551">
      <w:pPr>
        <w:numPr>
          <w:numId w:val="0"/>
        </w:numPr>
        <w:ind w:leftChars="0"/>
        <w:rPr>
          <w:color w:val="666666"/>
          <w:sz w:val="22"/>
        </w:rPr>
      </w:pPr>
    </w:p>
    <w:p w14:paraId="5AEE7728">
      <w:pPr>
        <w:numPr>
          <w:ilvl w:val="0"/>
          <w:numId w:val="7"/>
        </w:numPr>
        <w:ind w:left="0" w:leftChars="0" w:firstLine="0" w:firstLineChars="0"/>
        <w:rPr>
          <w:color w:val="666666"/>
          <w:sz w:val="22"/>
        </w:rPr>
      </w:pPr>
      <w:r>
        <w:rPr>
          <w:sz w:val="22"/>
        </w:rPr>
        <w:t xml:space="preserve">请设计一个"AI + 人工"协作的Code Review流程。请说明：(1)AI在审查中负责检查哪些方面？(2)人工审查者负责检查哪些方面？(3)两者如何衔接和互补？(4)如何避免团队"过度依赖AI审查而放松人工标准"的风险？ </w:t>
      </w:r>
      <w:r>
        <w:rPr>
          <w:rFonts w:hint="eastAsia"/>
          <w:color w:val="666666"/>
          <w:sz w:val="22"/>
          <w:lang w:eastAsia="zh-CN"/>
        </w:rPr>
        <w:t>【</w:t>
      </w:r>
      <w:r>
        <w:rPr>
          <w:color w:val="666666"/>
          <w:sz w:val="22"/>
        </w:rPr>
        <w:t>5分</w:t>
      </w:r>
      <w:r>
        <w:rPr>
          <w:rFonts w:hint="eastAsia"/>
          <w:color w:val="666666"/>
          <w:sz w:val="22"/>
          <w:lang w:val="en-US" w:eastAsia="zh-CN"/>
        </w:rPr>
        <w:t>:</w:t>
      </w:r>
      <w:r>
        <w:t>职责切分（2分） 衔接机制（1分）风险防控（1分）落地可行性（1分）</w:t>
      </w:r>
      <w:r>
        <w:rPr>
          <w:rFonts w:hint="eastAsia"/>
          <w:color w:val="666666"/>
          <w:sz w:val="22"/>
          <w:lang w:eastAsia="zh-CN"/>
        </w:rPr>
        <w:t>】</w:t>
      </w:r>
    </w:p>
    <w:p w14:paraId="2EE5CAF3">
      <w:pPr>
        <w:numPr>
          <w:numId w:val="0"/>
        </w:numPr>
        <w:ind w:leftChars="0"/>
        <w:rPr>
          <w:color w:val="666666"/>
          <w:sz w:val="22"/>
        </w:rPr>
      </w:pPr>
    </w:p>
    <w:p w14:paraId="28D03429">
      <w:pPr>
        <w:rPr>
          <w:rFonts w:hint="eastAsia" w:eastAsia="宋体"/>
          <w:lang w:eastAsia="zh-CN"/>
        </w:rPr>
      </w:pPr>
      <w:r>
        <w:rPr>
          <w:b/>
          <w:sz w:val="22"/>
        </w:rPr>
        <w:t xml:space="preserve">5. </w:t>
      </w:r>
      <w:r>
        <w:rPr>
          <w:sz w:val="22"/>
        </w:rPr>
        <w:t xml:space="preserve">请描述你使用AI生成单元测试的完整工作流。请包含：(1)如何编写Prompt让AI生成高质量测试用例（至少列出3个Prompt关键要素）；(2)AI生成测试代码后如何验证有效性（而非假通过）；(3)如何处理AI未能覆盖的边界场景？ </w:t>
      </w:r>
      <w:r>
        <w:rPr>
          <w:rFonts w:hint="eastAsia"/>
          <w:color w:val="666666"/>
          <w:sz w:val="22"/>
          <w:lang w:eastAsia="zh-CN"/>
        </w:rPr>
        <w:t>【</w:t>
      </w:r>
      <w:r>
        <w:rPr>
          <w:color w:val="666666"/>
          <w:sz w:val="22"/>
        </w:rPr>
        <w:t>5分</w:t>
      </w:r>
      <w:r>
        <w:t xml:space="preserve"> </w:t>
      </w:r>
      <w:r>
        <w:rPr>
          <w:rFonts w:hint="eastAsia"/>
          <w:lang w:eastAsia="zh-CN"/>
        </w:rPr>
        <w:t>：</w:t>
      </w:r>
      <w:r>
        <w:t>Prompt 要素（2分）验证方法（2分）边界场景补齐（1分）</w:t>
      </w:r>
      <w:r>
        <w:rPr>
          <w:rFonts w:hint="eastAsia"/>
          <w:color w:val="666666"/>
          <w:sz w:val="22"/>
          <w:lang w:eastAsia="zh-CN"/>
        </w:rPr>
        <w:t>】</w:t>
      </w:r>
    </w:p>
    <w:p w14:paraId="6A5DDCB8">
      <w:pPr>
        <w:pStyle w:val="3"/>
      </w:pPr>
      <w:r>
        <w:rPr>
          <w:color w:val="1A1A2E"/>
        </w:rPr>
        <w:t>三、场景化方案设计（共25分）</w:t>
      </w:r>
    </w:p>
    <w:p w14:paraId="297AFA95">
      <w:r>
        <w:rPr>
          <w:b/>
        </w:rPr>
        <w:t>第1题（12分）</w:t>
      </w:r>
      <w:r>
        <w:t xml:space="preserve"> 你作为技术负责人，需要带领团队从零开发一个中型企业内部管理系统，涵盖用户管理、角色权限控制、核心业务流程（如审批流）、数据报表统计等功能模块，预计开发周期3个月，团队规模5-7人。</w:t>
      </w:r>
    </w:p>
    <w:p w14:paraId="6B30E26A">
      <w:pPr>
        <w:ind w:left="567"/>
      </w:pPr>
      <w:r>
        <w:rPr>
          <w:sz w:val="21"/>
        </w:rPr>
        <w:t>请设计一套系统性的"AI融入开发全流程"方案。请至少覆盖以下五个阶段，对每个阶段说明：使用什么AI工具/技术、具体如何应用、预期效率提升比例。</w:t>
      </w:r>
    </w:p>
    <w:p w14:paraId="1379C7D0">
      <w:pPr>
        <w:ind w:left="567"/>
      </w:pPr>
      <w:r>
        <w:rPr>
          <w:sz w:val="21"/>
        </w:rPr>
        <w:t>五个阶段：(1)需求分析  (2)系统设计  (3)编码实现  (4)测试  (5)文档与知识沉淀</w:t>
      </w:r>
    </w:p>
    <w:p w14:paraId="1E39F34E">
      <w:pPr>
        <w:ind w:left="280" w:firstLine="0"/>
      </w:pPr>
    </w:p>
    <w:p w14:paraId="2CB8D333">
      <w:r>
        <w:rPr>
          <w:b/>
        </w:rPr>
        <w:t>第2题（13分）</w:t>
      </w:r>
      <w:r>
        <w:t xml:space="preserve"> 团队负责维护一个8年前上线的ERP系统核心模块（约15万行Java代码），现状如下：</w:t>
      </w:r>
    </w:p>
    <w:p w14:paraId="7F812F9A">
      <w:pPr>
        <w:ind w:left="567"/>
      </w:pPr>
      <w:r>
        <w:rPr>
          <w:sz w:val="21"/>
        </w:rPr>
        <w:t>- 代码风格陈旧，大量使用过时设计模式</w:t>
      </w:r>
    </w:p>
    <w:p w14:paraId="3EF53C59">
      <w:pPr>
        <w:ind w:left="567"/>
      </w:pPr>
      <w:r>
        <w:rPr>
          <w:sz w:val="21"/>
        </w:rPr>
        <w:t>- 单元测试覆盖率低于10%</w:t>
      </w:r>
    </w:p>
    <w:p w14:paraId="5EA69F83">
      <w:pPr>
        <w:ind w:left="567"/>
      </w:pPr>
      <w:r>
        <w:rPr>
          <w:sz w:val="21"/>
        </w:rPr>
        <w:t>- 核心业务逻辑分散在多个类中，缺乏清晰边界</w:t>
      </w:r>
    </w:p>
    <w:p w14:paraId="2139BE5C">
      <w:pPr>
        <w:ind w:left="567"/>
      </w:pPr>
      <w:r>
        <w:rPr>
          <w:sz w:val="21"/>
        </w:rPr>
        <w:t>- 近半年内2名核心开发人员已离职</w:t>
      </w:r>
    </w:p>
    <w:p w14:paraId="42833DFB">
      <w:pPr>
        <w:ind w:left="567"/>
      </w:pPr>
      <w:r>
        <w:rPr>
          <w:sz w:val="21"/>
        </w:rPr>
        <w:t>- 业务方仍在持续提出新需求和变更</w:t>
      </w:r>
    </w:p>
    <w:p w14:paraId="7D50B7BF">
      <w:pPr>
        <w:rPr>
          <w:rFonts w:hint="eastAsia" w:eastAsia="宋体"/>
          <w:lang w:eastAsia="zh-CN"/>
        </w:rPr>
      </w:pPr>
      <w:r>
        <w:rPr>
          <w:sz w:val="21"/>
        </w:rPr>
        <w:t>请设计一个AI辅助的"系统现代化改造"方案。请包含：(1)改造优先级排序（分阶段，含每阶段目标）；(2)每个阶段使用的AI技术和工具；(3)风险控制措施（至少3项）；(4)进度和效果度量指标（至少4个可量化指标）。</w:t>
      </w:r>
      <w:r>
        <w:rPr>
          <w:rFonts w:hint="eastAsia"/>
          <w:sz w:val="21"/>
          <w:lang w:eastAsia="zh-CN"/>
        </w:rPr>
        <w:t>【</w:t>
      </w:r>
      <w:r>
        <w:t>改造优先级排序（4 分）AI 工具与技术（3 分）风险控制措施（3 分）度量指标（3 分）</w:t>
      </w:r>
      <w:r>
        <w:rPr>
          <w:rFonts w:hint="eastAsia"/>
          <w:sz w:val="21"/>
          <w:lang w:eastAsia="zh-CN"/>
        </w:rPr>
        <w:t>】</w:t>
      </w:r>
    </w:p>
    <w:p w14:paraId="13D276FE">
      <w:pPr>
        <w:pStyle w:val="3"/>
      </w:pPr>
      <w:r>
        <w:rPr>
          <w:color w:val="1A1A2E"/>
        </w:rPr>
        <w:t>四、综合案例分析（共15分）</w:t>
      </w:r>
    </w:p>
    <w:p w14:paraId="7311452D">
      <w:r>
        <w:rPr>
          <w:b/>
        </w:rPr>
        <w:t>场景：</w:t>
      </w:r>
      <w:r>
        <w:t>你所在团队负责一个B2B电商平台的后端服务。该平台需求变更频繁（平均每周2-3个需求调整），系统包含订单、库存、支付、物流4个核心微服务，开发团队8人（2名高级 + 4名中级 + 2名初级工程师）。技术栈：Java Spring Boot + MySQL + Redis + RabbitMQ。</w:t>
      </w:r>
    </w:p>
    <w:p w14:paraId="753D45F5">
      <w:pPr>
        <w:rPr>
          <w:rFonts w:hint="eastAsia" w:eastAsia="宋体"/>
          <w:lang w:eastAsia="zh-CN"/>
        </w:rPr>
      </w:pPr>
      <w:r>
        <w:rPr>
          <w:b/>
          <w:sz w:val="22"/>
        </w:rPr>
        <w:t xml:space="preserve">4.1. </w:t>
      </w:r>
      <w:r>
        <w:rPr>
          <w:sz w:val="22"/>
        </w:rPr>
        <w:t xml:space="preserve">（5分）分析该项目在全流程（需求分析-系统设计-编码-测试-部署-运维）六个阶段中，哪些环节最适合引入AI辅助？请对每个环节给出"适合/部分适合/不适合"的判断，并简要说明理由。 </w:t>
      </w:r>
      <w:r>
        <w:rPr>
          <w:rFonts w:hint="eastAsia"/>
          <w:color w:val="666666"/>
          <w:sz w:val="22"/>
          <w:lang w:eastAsia="zh-CN"/>
        </w:rPr>
        <w:t>【</w:t>
      </w:r>
      <w:r>
        <w:rPr>
          <w:color w:val="666666"/>
          <w:sz w:val="22"/>
        </w:rPr>
        <w:t>5分</w:t>
      </w:r>
      <w:r>
        <w:rPr>
          <w:rFonts w:hint="eastAsia"/>
          <w:color w:val="666666"/>
          <w:sz w:val="22"/>
          <w:lang w:eastAsia="zh-CN"/>
        </w:rPr>
        <w:t>：</w:t>
      </w:r>
      <w:r>
        <w:t>6 个环节全覆盖（2 分）判断 + 理由（2 分）区分度（1 分）</w:t>
      </w:r>
      <w:r>
        <w:rPr>
          <w:rFonts w:hint="eastAsia"/>
          <w:color w:val="666666"/>
          <w:sz w:val="22"/>
          <w:lang w:eastAsia="zh-CN"/>
        </w:rPr>
        <w:t>】</w:t>
      </w:r>
    </w:p>
    <w:p w14:paraId="1AA46749">
      <w:pPr>
        <w:rPr>
          <w:rFonts w:hint="eastAsia" w:eastAsia="宋体"/>
          <w:lang w:eastAsia="zh-CN"/>
        </w:rPr>
      </w:pPr>
      <w:r>
        <w:rPr>
          <w:b/>
          <w:sz w:val="22"/>
        </w:rPr>
        <w:t xml:space="preserve">4.2. </w:t>
      </w:r>
      <w:r>
        <w:rPr>
          <w:sz w:val="22"/>
        </w:rPr>
        <w:t xml:space="preserve">（5分）针对你识别出的"最适合"引入AI的3个环节，给出具体落地实施方案。每个环节需说明：工具选型、具体使用方式、人机协作模式。 </w:t>
      </w:r>
      <w:r>
        <w:rPr>
          <w:rFonts w:hint="eastAsia"/>
          <w:color w:val="666666"/>
          <w:sz w:val="22"/>
          <w:lang w:eastAsia="zh-CN"/>
        </w:rPr>
        <w:t>【</w:t>
      </w:r>
      <w:r>
        <w:rPr>
          <w:color w:val="666666"/>
          <w:sz w:val="22"/>
        </w:rPr>
        <w:t>5分</w:t>
      </w:r>
      <w:r>
        <w:rPr>
          <w:rFonts w:hint="eastAsia"/>
          <w:color w:val="666666"/>
          <w:sz w:val="22"/>
          <w:lang w:eastAsia="zh-CN"/>
        </w:rPr>
        <w:t>：</w:t>
      </w:r>
      <w:r>
        <w:t>选取 3 个 最适合 环节（2 分）工具选型（1 分）使用方式（1 分）人机协作（1 分）</w:t>
      </w:r>
      <w:r>
        <w:rPr>
          <w:rFonts w:hint="eastAsia"/>
          <w:color w:val="666666"/>
          <w:sz w:val="22"/>
          <w:lang w:eastAsia="zh-CN"/>
        </w:rPr>
        <w:t>】</w:t>
      </w:r>
    </w:p>
    <w:p w14:paraId="13A39BB7">
      <w:pPr>
        <w:rPr>
          <w:rFonts w:hint="eastAsia" w:eastAsia="宋体"/>
          <w:lang w:eastAsia="zh-CN"/>
        </w:rPr>
      </w:pPr>
      <w:r>
        <w:rPr>
          <w:b/>
          <w:sz w:val="22"/>
        </w:rPr>
        <w:t xml:space="preserve">4.3. </w:t>
      </w:r>
      <w:r>
        <w:rPr>
          <w:sz w:val="22"/>
        </w:rPr>
        <w:t xml:space="preserve">（5分）请指出至少2个你判断为"不适合"或"需谨慎"引入AI的环节/场景，并详细说明原因和潜在风险。 </w:t>
      </w:r>
      <w:r>
        <w:rPr>
          <w:rFonts w:hint="eastAsia"/>
          <w:color w:val="666666"/>
          <w:sz w:val="22"/>
          <w:lang w:eastAsia="zh-CN"/>
        </w:rPr>
        <w:t>【</w:t>
      </w:r>
      <w:r>
        <w:rPr>
          <w:color w:val="666666"/>
          <w:sz w:val="22"/>
        </w:rPr>
        <w:t>5分</w:t>
      </w:r>
      <w:r>
        <w:rPr>
          <w:rFonts w:hint="eastAsia"/>
          <w:color w:val="666666"/>
          <w:sz w:val="22"/>
          <w:lang w:eastAsia="zh-CN"/>
        </w:rPr>
        <w:t>：</w:t>
      </w:r>
      <w:r>
        <w:t>至少 2 个环节/场景（2 分）不适合/谨慎的理由（2 分）应对措施（1 分）</w:t>
      </w:r>
      <w:r>
        <w:rPr>
          <w:rFonts w:hint="eastAsia"/>
          <w:lang w:eastAsia="zh-CN"/>
        </w:rPr>
        <w:t>】</w:t>
      </w:r>
    </w:p>
    <w:p w14:paraId="2A175FD5">
      <w:pPr>
        <w:pStyle w:val="3"/>
      </w:pPr>
      <w:r>
        <w:rPr>
          <w:color w:val="1A1A2E"/>
        </w:rPr>
        <w:t>五、AI应用意识与观点</w:t>
      </w:r>
    </w:p>
    <w:p w14:paraId="5258F46E">
      <w:r>
        <w:rPr>
          <w:b/>
        </w:rPr>
        <w:t>说明：</w:t>
      </w:r>
      <w:r>
        <w:t>本部分为开放性论述题，无标准答案。请结合实际经历和真实想法作答，我们关注的是您的思考深度和务实态度，而非观点是否"正确"。</w:t>
      </w:r>
    </w:p>
    <w:p w14:paraId="51D159F0">
      <w:r>
        <w:rPr>
          <w:b/>
          <w:sz w:val="22"/>
        </w:rPr>
        <w:t xml:space="preserve">1. </w:t>
      </w:r>
      <w:r>
        <w:rPr>
          <w:rFonts w:hint="eastAsia"/>
          <w:b/>
          <w:sz w:val="22"/>
          <w:lang w:val="en-US" w:eastAsia="zh-CN"/>
        </w:rPr>
        <w:t xml:space="preserve"> </w:t>
      </w:r>
      <w:r>
        <w:rPr>
          <w:sz w:val="22"/>
        </w:rPr>
        <w:t xml:space="preserve">请如实描述你过去6个月在软件开发工作中使用AI工具的实际状况。包括但不限于： </w:t>
      </w:r>
    </w:p>
    <w:p w14:paraId="795E79B0">
      <w:pPr>
        <w:ind w:left="567"/>
        <w:rPr>
          <w:rFonts w:hint="default" w:eastAsia="宋体"/>
          <w:lang w:val="en-US" w:eastAsia="zh-CN"/>
        </w:rPr>
      </w:pPr>
      <w:r>
        <w:rPr>
          <w:sz w:val="20"/>
        </w:rPr>
        <w:t>- 使用过哪些AI工具</w:t>
      </w:r>
      <w:r>
        <w:rPr>
          <w:rFonts w:hint="eastAsia"/>
          <w:sz w:val="20"/>
          <w:lang w:val="en-US" w:eastAsia="zh-CN"/>
        </w:rPr>
        <w:t>和模型</w:t>
      </w:r>
    </w:p>
    <w:p w14:paraId="2DE4F147">
      <w:pPr>
        <w:ind w:left="567"/>
      </w:pPr>
      <w:r>
        <w:rPr>
          <w:sz w:val="20"/>
        </w:rPr>
        <w:t>- 使用频率（每日/每周2-3次/偶尔/从未使用）</w:t>
      </w:r>
    </w:p>
    <w:p w14:paraId="513F7C8C">
      <w:pPr>
        <w:ind w:left="567"/>
      </w:pPr>
      <w:r>
        <w:rPr>
          <w:sz w:val="20"/>
        </w:rPr>
        <w:t>- 最常使用的3个场景（编码/调试/文档撰写/需求分析/代码审查等）</w:t>
      </w:r>
    </w:p>
    <w:p w14:paraId="704F490C">
      <w:pPr>
        <w:ind w:left="567"/>
      </w:pPr>
      <w:r>
        <w:rPr>
          <w:sz w:val="20"/>
        </w:rPr>
        <w:t>- 效果最好的1个场景（具体举例）和效果最不满意的1个场景（具体举例）</w:t>
      </w:r>
    </w:p>
    <w:p w14:paraId="6ED1F931">
      <w:pPr>
        <w:ind w:left="280" w:firstLine="0"/>
      </w:pPr>
    </w:p>
    <w:p w14:paraId="06FEF7A3">
      <w:r>
        <w:rPr>
          <w:b/>
          <w:sz w:val="22"/>
        </w:rPr>
        <w:t xml:space="preserve">2. </w:t>
      </w:r>
      <w:r>
        <w:rPr>
          <w:sz w:val="22"/>
        </w:rPr>
        <w:t>作为</w:t>
      </w:r>
      <w:r>
        <w:rPr>
          <w:rFonts w:hint="eastAsia"/>
          <w:sz w:val="22"/>
          <w:lang w:val="en-US" w:eastAsia="zh-CN"/>
        </w:rPr>
        <w:t>公司</w:t>
      </w:r>
      <w:r>
        <w:rPr>
          <w:sz w:val="22"/>
        </w:rPr>
        <w:t>技术骨干，你认为AI辅助软件工程给</w:t>
      </w:r>
      <w:r>
        <w:rPr>
          <w:rFonts w:hint="eastAsia"/>
          <w:sz w:val="22"/>
          <w:lang w:val="en-US" w:eastAsia="zh-CN"/>
        </w:rPr>
        <w:t>公司</w:t>
      </w:r>
      <w:r>
        <w:rPr>
          <w:sz w:val="22"/>
        </w:rPr>
        <w:t>带来的最大机遇和最大风险分别是什么？请结合你所在团队或项目的实际情况进行论述，避免泛泛而谈。</w:t>
      </w:r>
    </w:p>
    <w:p w14:paraId="728E5163">
      <w:pPr>
        <w:ind w:left="280" w:firstLine="0"/>
      </w:pPr>
      <w:r>
        <w:t>1. 机遇：必须结合你所在团队/项目的真实痛点（人员流动/效率瓶颈/质量短板等）。</w:t>
      </w:r>
    </w:p>
    <w:p w14:paraId="06511D5A">
      <w:pPr>
        <w:ind w:left="280" w:firstLine="0"/>
      </w:pPr>
      <w:r>
        <w:t>2. 风险：识别至少 2 类具体风险（安全/合规/能力退化/质量失控/成本失控/责任界定等），逐类说明。</w:t>
      </w:r>
    </w:p>
    <w:p w14:paraId="2DB6B398">
      <w:pPr>
        <w:ind w:left="280" w:firstLine="0"/>
      </w:pPr>
      <w:r>
        <w:t>3. 平衡视角：体现 既不神化也不排斥 的成熟判断，给出你团队当前适合切入的 1~2 个具体场景。</w:t>
      </w:r>
    </w:p>
    <w:p w14:paraId="7D10D781">
      <w:pPr>
        <w:ind w:left="280" w:firstLine="0"/>
      </w:pPr>
    </w:p>
    <w:p w14:paraId="71B516E1">
      <w:r>
        <w:rPr>
          <w:b/>
          <w:sz w:val="22"/>
        </w:rPr>
        <w:t xml:space="preserve">3. </w:t>
      </w:r>
      <w:r>
        <w:rPr>
          <w:sz w:val="22"/>
        </w:rPr>
        <w:t>假设公司决定在技术团队中全面推广AI辅助开发工具，你被指定为推广负责人。请提出你的推广方案，至少包含：</w:t>
      </w:r>
    </w:p>
    <w:p w14:paraId="7BFCEDC3">
      <w:pPr>
        <w:ind w:left="567"/>
      </w:pPr>
      <w:r>
        <w:rPr>
          <w:sz w:val="20"/>
        </w:rPr>
        <w:t>- 推广策略：如何让团队从"观望/抵触"转变为"主动使用"？</w:t>
      </w:r>
    </w:p>
    <w:p w14:paraId="35E95B24">
      <w:pPr>
        <w:ind w:left="567"/>
      </w:pPr>
      <w:r>
        <w:rPr>
          <w:sz w:val="20"/>
        </w:rPr>
        <w:t>- 培训计划：分几个阶段？每阶段培训和实操内容是什么？</w:t>
      </w:r>
    </w:p>
    <w:p w14:paraId="534C2BEF">
      <w:pPr>
        <w:ind w:left="567"/>
      </w:pPr>
      <w:r>
        <w:rPr>
          <w:sz w:val="20"/>
        </w:rPr>
        <w:t>- 效果度量指标：至少3个可量化指标（如代码产出效率、缺陷率等）</w:t>
      </w:r>
    </w:p>
    <w:p w14:paraId="343B5860">
      <w:pPr>
        <w:ind w:left="567"/>
      </w:pPr>
      <w:r>
        <w:rPr>
          <w:sz w:val="20"/>
        </w:rPr>
        <w:t>- 阻力预判：可能遇到的最大阻力和你的应对措施</w:t>
      </w:r>
    </w:p>
    <w:p w14:paraId="4CD7E4CF"/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E47243"/>
    <w:multiLevelType w:val="singleLevel"/>
    <w:tmpl w:val="FEE4724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D5986"/>
    <w:rsid w:val="00FC693F"/>
    <w:rsid w:val="04277401"/>
    <w:rsid w:val="0CCC7512"/>
    <w:rsid w:val="0CE12BAF"/>
    <w:rsid w:val="0EED5529"/>
    <w:rsid w:val="142A64E0"/>
    <w:rsid w:val="1F9F4DFE"/>
    <w:rsid w:val="222C45EE"/>
    <w:rsid w:val="26602FD5"/>
    <w:rsid w:val="2BF82B55"/>
    <w:rsid w:val="2ECC1AD7"/>
    <w:rsid w:val="3EAF565A"/>
    <w:rsid w:val="44DC1567"/>
    <w:rsid w:val="46C133EA"/>
    <w:rsid w:val="51010D79"/>
    <w:rsid w:val="5A695F14"/>
    <w:rsid w:val="61C3512C"/>
    <w:rsid w:val="761A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1202</Words>
  <Characters>1998</Characters>
  <Lines>0</Lines>
  <Paragraphs>0</Paragraphs>
  <TotalTime>2</TotalTime>
  <ScaleCrop>false</ScaleCrop>
  <LinksUpToDate>false</LinksUpToDate>
  <CharactersWithSpaces>2361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肖国荣</cp:lastModifiedBy>
  <dcterms:modified xsi:type="dcterms:W3CDTF">2026-07-24T09:16:05Z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eyJoZGlkIjoiNDk2Y2NjMTA2OGY2YzgxNDNlNTNhZjEzMjRhOTZiNTEiLCJ1c2VySWQiOiI1MDY1ODU3NzIifQ==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B01068B3F1A34117BB291866ABEDDB7E_13</vt:lpwstr>
  </property>
  <property fmtid="{D5CDD505-2E9C-101B-9397-08002B2CF9AE}" pid="5" name="AIGC">
    <vt:lpwstr>{"Label":"1","ContentProducer":"MiniMax AI","ProduceID":"user:452465241187352577/node:422581869019538/ts:1784722500393","ReservedCode1":"","ContentPropagator":"MiniMax AI","PropagateID":"user:452465241187352577/node:422581869019538/ts:1784722500393","ReservedCode2":""}</vt:lpwstr>
  </property>
</Properties>
</file>